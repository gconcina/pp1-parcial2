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jc w:val="center"/>
      </w:pPr>
      <w:r>
        <w:rPr>
          <w:b/>
          <w:color w:val="1E3A5F"/>
          <w:sz w:val="44"/>
        </w:rPr>
        <w:t>EXAMEN PARCIAL NRO 2</w:t>
      </w:r>
    </w:p>
    <w:p>
      <w:pPr>
        <w:spacing w:after="280"/>
        <w:jc w:val="center"/>
      </w:pPr>
      <w:r>
        <w:rPr>
          <w:i/>
          <w:sz w:val="32"/>
        </w:rPr>
        <w:t>Sitio Web</w:t>
      </w:r>
    </w:p>
    <w:p>
      <w:pPr>
        <w:spacing w:after="40"/>
        <w:jc w:val="center"/>
      </w:pPr>
      <w:r>
        <w:rPr>
          <w:b/>
          <w:sz w:val="26"/>
        </w:rPr>
        <w:t>Instituto Superior Manuel Belgrano</w:t>
      </w:r>
    </w:p>
    <w:p>
      <w:pPr>
        <w:spacing w:after="280"/>
        <w:jc w:val="center"/>
      </w:pPr>
      <w:r>
        <w:rPr>
          <w:sz w:val="22"/>
        </w:rPr>
        <w:t>Carrera: Tecnicatura Superior en Desarrollo de Software</w:t>
      </w:r>
    </w:p>
    <w:p>
      <w:pPr>
        <w:spacing w:after="20"/>
      </w:pPr>
      <w:r>
        <w:rPr>
          <w:b/>
        </w:rPr>
        <w:t xml:space="preserve">Unidad/Espacio: </w:t>
      </w:r>
      <w:r>
        <w:t>Práctica Prof. I</w:t>
      </w:r>
    </w:p>
    <w:p>
      <w:pPr>
        <w:spacing w:after="20"/>
        <w:rPr>
          <w:rFonts w:hint="default"/>
          <w:lang w:val="es-AR"/>
        </w:rPr>
      </w:pPr>
      <w:r>
        <w:rPr>
          <w:b/>
        </w:rPr>
        <w:t xml:space="preserve">Curso: </w:t>
      </w:r>
      <w:r>
        <w:t>1ro</w:t>
      </w:r>
      <w:r>
        <w:rPr>
          <w:rFonts w:hint="default"/>
          <w:lang w:val="es-AR"/>
        </w:rPr>
        <w:t xml:space="preserve"> 2da</w:t>
      </w:r>
    </w:p>
    <w:p>
      <w:pPr>
        <w:spacing w:after="20"/>
      </w:pPr>
      <w:r>
        <w:rPr>
          <w:b/>
        </w:rPr>
        <w:t xml:space="preserve">Sede: </w:t>
      </w:r>
      <w:r>
        <w:t>Godoy Cruz</w:t>
      </w:r>
    </w:p>
    <w:p>
      <w:pPr>
        <w:spacing w:after="20"/>
      </w:pPr>
      <w:r>
        <w:rPr>
          <w:b/>
        </w:rPr>
        <w:t xml:space="preserve">Docente: </w:t>
      </w:r>
      <w:r>
        <w:t>Juan Caballero Gallar</w:t>
      </w:r>
    </w:p>
    <w:p>
      <w:pPr>
        <w:spacing w:after="20"/>
      </w:pPr>
      <w:r>
        <w:rPr>
          <w:b/>
        </w:rPr>
        <w:t xml:space="preserve">Ciclo Lectivo: </w:t>
      </w:r>
      <w:r>
        <w:t>2026</w:t>
      </w:r>
    </w:p>
    <w:p>
      <w:pPr>
        <w:spacing w:after="120"/>
      </w:pPr>
    </w:p>
    <w:p>
      <w:pPr>
        <w:spacing w:after="80"/>
      </w:pPr>
      <w:r>
        <w:rPr>
          <w:rFonts w:hint="default"/>
          <w:b/>
          <w:sz w:val="24"/>
          <w:lang w:val="es-AR"/>
        </w:rPr>
        <w:t>Integrantes</w:t>
      </w:r>
      <w:r>
        <w:rPr>
          <w:b/>
          <w:sz w:val="24"/>
        </w:rPr>
        <w:t>:</w:t>
      </w:r>
    </w:p>
    <w:p>
      <w:pPr>
        <w:pStyle w:val="23"/>
        <w:spacing w:after="40"/>
        <w:ind w:left="700" w:leftChars="0" w:firstLineChars="0"/>
      </w:pPr>
      <w:r>
        <w:t>Geronimo Concina</w:t>
      </w:r>
    </w:p>
    <w:p>
      <w:pPr>
        <w:pStyle w:val="23"/>
        <w:spacing w:after="40"/>
        <w:ind w:left="700" w:leftChars="0" w:firstLineChars="0"/>
      </w:pPr>
      <w:r>
        <w:t>Juan Benegas</w:t>
      </w:r>
    </w:p>
    <w:p>
      <w:pPr>
        <w:pStyle w:val="23"/>
        <w:spacing w:after="40"/>
        <w:ind w:left="700" w:leftChars="0" w:firstLineChars="0"/>
      </w:pPr>
      <w:r>
        <w:t>Alvaro Nuñez</w:t>
      </w:r>
    </w:p>
    <w:p>
      <w:pPr>
        <w:pStyle w:val="23"/>
        <w:spacing w:after="40"/>
        <w:ind w:left="700" w:leftChars="0" w:firstLineChars="0"/>
      </w:pPr>
      <w:r>
        <w:rPr>
          <w:rFonts w:hint="default"/>
          <w:lang w:val="es-AR"/>
        </w:rPr>
        <w:t>Maximiliano Aceituno</w:t>
      </w:r>
    </w:p>
    <w:p>
      <w:pPr>
        <w:pStyle w:val="23"/>
        <w:spacing w:after="40"/>
        <w:ind w:left="700" w:leftChars="0" w:firstLineChars="0"/>
      </w:pPr>
      <w:r>
        <w:t>Marilu Casana</w:t>
      </w:r>
    </w:p>
    <w:p>
      <w:r>
        <w:br w:type="page"/>
      </w:r>
    </w:p>
    <w:p>
      <w:pPr>
        <w:pStyle w:val="2"/>
      </w:pPr>
      <w:r>
        <w:rPr>
          <w:color w:val="1E3A5F"/>
        </w:rPr>
        <w:t>I. Objetivo</w:t>
      </w:r>
    </w:p>
    <w:p>
      <w:pPr>
        <w:spacing w:after="120"/>
      </w:pPr>
      <w:r>
        <w:rPr>
          <w:b w:val="0"/>
          <w:i w:val="0"/>
        </w:rPr>
        <w:t>El presente examen parcial tiene como finalidad documentar y desarrollar un sitio web funcional.</w:t>
      </w:r>
    </w:p>
    <w:p>
      <w:pPr>
        <w:pStyle w:val="2"/>
      </w:pPr>
      <w:r>
        <w:rPr>
          <w:color w:val="1E3A5F"/>
        </w:rPr>
        <w:t>II. Desarrollo del Examen</w:t>
      </w:r>
    </w:p>
    <w:p>
      <w:pPr>
        <w:spacing w:after="120"/>
      </w:pPr>
      <w:r>
        <w:rPr>
          <w:b w:val="0"/>
          <w:i w:val="0"/>
        </w:rPr>
        <w:t xml:space="preserve">1. Actualizar el prototipo entregado en el primer examen parcial. Añadir lógica de cliente con JS. Un servidor web Flask, con requirements.txt y aportes de las 3 especialidades </w:t>
      </w:r>
    </w:p>
    <w:p>
      <w:pPr>
        <w:pStyle w:val="3"/>
      </w:pPr>
      <w:r>
        <w:rPr>
          <w:color w:val="1E3A5F"/>
        </w:rPr>
        <w:t>b. Negocio y producto</w:t>
      </w:r>
    </w:p>
    <w:p>
      <w:pPr>
        <w:pStyle w:val="4"/>
      </w:pPr>
      <w:r>
        <w:rPr>
          <w:color w:val="1E3A5F"/>
        </w:rPr>
        <w:t>i. Descripción de proyecto (cliente, problema, solución, ficha técnica)</w:t>
      </w:r>
    </w:p>
    <w:p>
      <w:pPr>
        <w:spacing w:after="120"/>
      </w:pPr>
      <w:r>
        <w:rPr>
          <w:b w:val="0"/>
          <w:i w:val="0"/>
        </w:rPr>
        <w:t>Cliente: Lúmen — Librería &amp; Papelería Técnica, comercio de artículos de dibujo técnico, escritura de alta gama, cuadernos de diseño y organización.</w:t>
      </w:r>
    </w:p>
    <w:p>
      <w:pPr>
        <w:spacing w:after="120"/>
      </w:pPr>
      <w:r>
        <w:rPr>
          <w:b w:val="0"/>
          <w:i w:val="0"/>
        </w:rPr>
        <w:t>Problema: la tienda no contaba con un catálogo web funcional ni con gestión de stock en tiempo real; las ventas se registraban de forma manual y no había forma de consultar disponibilidad ni precios de forma remota.</w:t>
      </w:r>
    </w:p>
    <w:p>
      <w:pPr>
        <w:spacing w:after="120"/>
      </w:pPr>
      <w:r>
        <w:rPr>
          <w:b w:val="0"/>
          <w:i w:val="0"/>
        </w:rPr>
        <w:t>Solución: sitio web con catálogo navegable, buscador, filtros por categoría y precio, carrito de compras, checkout con número de pedido y descuento automático de stock. Backend Flask con base de datos SQLite y API JSON; frontend con plantillas Jinja y cliente en JavaScript puro.</w:t>
      </w:r>
    </w:p>
    <w:p>
      <w:pPr>
        <w:spacing w:after="40"/>
      </w:pPr>
      <w:r>
        <w:rPr>
          <w:b/>
          <w:i w:val="0"/>
        </w:rPr>
        <w:t>Ficha técnica de desarrolladores: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8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E3A5F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w="6803" w:type="dxa"/>
            <w:shd w:val="clear" w:color="auto" w:fill="1E3A5F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Rol / aporte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0"/>
                <w:szCs w:val="24"/>
              </w:rPr>
              <w:t>Geronimo Concina</w:t>
            </w:r>
          </w:p>
        </w:tc>
        <w:tc>
          <w:tcPr>
            <w:tcW w:w="6803" w:type="dxa"/>
          </w:tcPr>
          <w:p>
            <w:p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sz w:val="19"/>
              </w:rPr>
              <w:t>Backend Flask, modelos SQLAlchemy, API</w:t>
            </w:r>
            <w:r>
              <w:rPr>
                <w:rFonts w:hint="default"/>
                <w:sz w:val="19"/>
                <w:lang w:val="es-AR"/>
              </w:rPr>
              <w:t>, Frontend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s-AR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s-AR"/>
              </w:rPr>
              <w:t>Marilu Casana</w:t>
            </w:r>
          </w:p>
        </w:tc>
        <w:tc>
          <w:tcPr>
            <w:tcW w:w="6803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F</w:t>
            </w:r>
            <w:r>
              <w:rPr>
                <w:rFonts w:hint="default"/>
                <w:sz w:val="19"/>
                <w:lang w:val="es-AR"/>
              </w:rPr>
              <w:t>unciones avanzadas: microfono</w:t>
            </w:r>
            <w:r>
              <w:rPr>
                <w:sz w:val="19"/>
              </w:rPr>
              <w:t xml:space="preserve"> chatbot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Alvaro Nuñez</w:t>
            </w:r>
          </w:p>
        </w:tc>
        <w:tc>
          <w:tcPr>
            <w:tcW w:w="6803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Seguridad (CSRF, CSP, rate limiting, X-Frame-Options), tests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b/>
                <w:sz w:val="19"/>
              </w:rPr>
              <w:t>Ma</w:t>
            </w:r>
            <w:r>
              <w:rPr>
                <w:rFonts w:hint="default"/>
                <w:b/>
                <w:sz w:val="19"/>
                <w:lang w:val="es-AR"/>
              </w:rPr>
              <w:t xml:space="preserve">ximo Aceituno , Juan Benegas </w:t>
            </w:r>
          </w:p>
        </w:tc>
        <w:tc>
          <w:tcPr>
            <w:tcW w:w="6803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Documentación, capturas y manual de usuario</w:t>
            </w:r>
          </w:p>
        </w:tc>
      </w:tr>
    </w:tbl>
    <w:p>
      <w:pPr>
        <w:spacing w:after="40"/>
      </w:pPr>
    </w:p>
    <w:p>
      <w:pPr>
        <w:pStyle w:val="3"/>
      </w:pPr>
      <w:r>
        <w:rPr>
          <w:color w:val="1E3A5F"/>
        </w:rPr>
        <w:t>c. UI/UX</w:t>
      </w:r>
    </w:p>
    <w:p>
      <w:pPr>
        <w:pStyle w:val="4"/>
      </w:pPr>
      <w:r>
        <w:rPr>
          <w:color w:val="1E3A5F"/>
        </w:rPr>
        <w:t>i. Guía de estilo</w:t>
      </w:r>
    </w:p>
    <w:p>
      <w:pPr>
        <w:spacing w:after="120"/>
      </w:pPr>
      <w:r>
        <w:rPr>
          <w:b w:val="0"/>
          <w:i w:val="0"/>
        </w:rPr>
        <w:t>Paleta de colores (variables CSS en static/css/parcial2.css):</w:t>
      </w:r>
    </w:p>
    <w:p>
      <w:pPr>
        <w:pStyle w:val="23"/>
        <w:spacing w:after="60"/>
        <w:ind w:left="360" w:leftChars="0" w:firstLineChars="0"/>
      </w:pPr>
      <w:r>
        <w:t>Primario: #2b4c7e (azul) — navbar, botones, títulos</w:t>
      </w:r>
    </w:p>
    <w:p>
      <w:pPr>
        <w:pStyle w:val="23"/>
        <w:spacing w:after="60"/>
        <w:ind w:left="360" w:leftChars="0" w:firstLineChars="0"/>
      </w:pPr>
      <w:r>
        <w:t>Acento: #e06d53 (naranja) — carrito flotante, hover</w:t>
      </w:r>
    </w:p>
    <w:p>
      <w:pPr>
        <w:pStyle w:val="23"/>
        <w:spacing w:after="60"/>
        <w:ind w:left="360" w:leftChars="0" w:firstLineChars="0"/>
      </w:pPr>
      <w:r>
        <w:t>Fondo: #f8fafc (gris claro) — fondo de página</w:t>
      </w:r>
    </w:p>
    <w:p>
      <w:pPr>
        <w:pStyle w:val="23"/>
        <w:spacing w:after="60"/>
        <w:ind w:left="360" w:leftChars="0" w:firstLineChars="0"/>
      </w:pPr>
      <w:r>
        <w:t>Texto: #1e293b (gris oscuro) — texto principal</w:t>
      </w:r>
    </w:p>
    <w:p>
      <w:pPr>
        <w:pStyle w:val="23"/>
        <w:spacing w:after="60"/>
        <w:ind w:left="360" w:leftChars="0" w:firstLineChars="0"/>
      </w:pPr>
      <w:r>
        <w:t>Borde: #e2e8f0 — bordes de cards y controles</w:t>
      </w:r>
    </w:p>
    <w:p>
      <w:pPr>
        <w:spacing w:after="120"/>
      </w:pPr>
      <w:r>
        <w:rPr>
          <w:b w:val="0"/>
          <w:i w:val="0"/>
        </w:rPr>
        <w:t>Tipografías: 'Jost' para títulos (font-heading), 'Inter' para cuerpo (Google Fonts).</w:t>
      </w:r>
    </w:p>
    <w:p>
      <w:pPr>
        <w:spacing w:after="120"/>
      </w:pPr>
      <w:r>
        <w:rPr>
          <w:b w:val="0"/>
          <w:i w:val="0"/>
        </w:rPr>
        <w:t>Componentes: Bootstrap 5.3.2 (grid, offcanvas, modal, badges, botones). Iconos: FontAwesome 6.4.0. Cards con bordes redondeados (16px), sombra suave, imagen 500×350 con fallback placehold.co.</w:t>
      </w:r>
    </w:p>
    <w:p>
      <w:pPr>
        <w:spacing w:after="120"/>
      </w:pPr>
      <w:r>
        <w:rPr>
          <w:b w:val="0"/>
          <w:i w:val="0"/>
        </w:rPr>
        <w:t>Espaciado: container Bootstrap, padding p-3/p-4, gaps g-3/g-4. Botones con border-radius rounded-3.</w:t>
      </w:r>
    </w:p>
    <w:p>
      <w:pPr>
        <w:pStyle w:val="4"/>
      </w:pPr>
      <w:r>
        <w:rPr>
          <w:color w:val="1E3A5F"/>
        </w:rPr>
        <w:t>ii. Mapa de navegación</w:t>
      </w:r>
    </w:p>
    <w:p>
      <w:pPr>
        <w:spacing w:after="120"/>
      </w:pPr>
      <w:r>
        <w:rPr>
          <w:b w:val="0"/>
          <w:i w:val="0"/>
        </w:rPr>
        <w:t>El sitio es de una sola página (SPA-like). Estructura de navegación:</w:t>
      </w:r>
    </w:p>
    <w:p>
      <w:pPr>
        <w:pStyle w:val="23"/>
        <w:spacing w:after="60"/>
        <w:ind w:left="360" w:leftChars="0" w:firstLineChars="0"/>
      </w:pPr>
      <w:r>
        <w:t>Navbar → Logo Lúmen (inicio)</w:t>
      </w:r>
    </w:p>
    <w:p>
      <w:pPr>
        <w:pStyle w:val="23"/>
        <w:spacing w:after="60"/>
        <w:ind w:left="360" w:leftChars="0" w:firstLineChars="0"/>
      </w:pPr>
      <w:r>
        <w:t>Hero banner → Colección 2026</w:t>
      </w:r>
    </w:p>
    <w:p>
      <w:pPr>
        <w:pStyle w:val="23"/>
        <w:spacing w:after="60"/>
        <w:ind w:left="360" w:leftChars="0" w:firstLineChars="0"/>
      </w:pPr>
      <w:r>
        <w:t>Controles de filtro → búsqueda, categoría, rango de precio</w:t>
      </w:r>
    </w:p>
    <w:p>
      <w:pPr>
        <w:pStyle w:val="23"/>
        <w:spacing w:after="60"/>
        <w:ind w:left="360" w:leftChars="0" w:firstLineChars="0"/>
      </w:pPr>
      <w:r>
        <w:t>Grilla de productos → cards con imagen, título, precio, stock, botón Agregar</w:t>
      </w:r>
    </w:p>
    <w:p>
      <w:pPr>
        <w:pStyle w:val="23"/>
        <w:spacing w:after="60"/>
        <w:ind w:left="360" w:leftChars="0" w:firstLineChars="0"/>
      </w:pPr>
      <w:r>
        <w:t>Carrito (offcanvas lateral) → items, cantidades, totales, Finalizar Compra</w:t>
      </w:r>
    </w:p>
    <w:p>
      <w:pPr>
        <w:pStyle w:val="23"/>
        <w:spacing w:after="60"/>
        <w:ind w:left="360" w:leftChars="0" w:firstLineChars="0"/>
      </w:pPr>
      <w:r>
        <w:t>Modal de checkout → confirmación / éxito con número de pedido</w:t>
      </w:r>
    </w:p>
    <w:p>
      <w:pPr>
        <w:pStyle w:val="23"/>
        <w:spacing w:after="60"/>
        <w:ind w:left="360" w:leftChars="0" w:firstLineChars="0"/>
      </w:pPr>
      <w:r>
        <w:t>Chatbot flotante (abajo izquierda) → asistente virtual</w:t>
      </w:r>
    </w:p>
    <w:p>
      <w:pPr>
        <w:pStyle w:val="23"/>
        <w:spacing w:after="60"/>
        <w:ind w:left="360" w:leftChars="0" w:firstLineChars="0"/>
      </w:pPr>
      <w:r>
        <w:t>Botón de micrófono (en buscador) → búsqueda por voz</w:t>
      </w:r>
    </w:p>
    <w:p>
      <w:pPr>
        <w:pStyle w:val="23"/>
        <w:spacing w:after="60"/>
        <w:ind w:left="360" w:leftChars="0" w:firstLineChars="0"/>
      </w:pPr>
      <w:r>
        <w:t>Footer → copyright</w:t>
      </w:r>
    </w:p>
    <w:p>
      <w:pPr>
        <w:pStyle w:val="4"/>
      </w:pPr>
      <w:r>
        <w:rPr>
          <w:color w:val="1E3A5F"/>
        </w:rPr>
        <w:t>iii. Capturas de las páginas web</w:t>
      </w:r>
    </w:p>
    <w:p>
      <w:pPr>
        <w:pStyle w:val="4"/>
        <w:rPr>
          <w:rFonts w:hint="default"/>
          <w:color w:val="1E3A5F"/>
          <w:lang w:val="es-AR"/>
        </w:rPr>
      </w:pPr>
      <w:r>
        <w:rPr>
          <w:rFonts w:hint="default"/>
          <w:color w:val="1E3A5F"/>
          <w:lang w:val="es-AR"/>
        </w:rPr>
        <w:drawing>
          <wp:inline distT="0" distB="0" distL="114300" distR="114300">
            <wp:extent cx="5483225" cy="3327400"/>
            <wp:effectExtent l="0" t="0" r="3175" b="6350"/>
            <wp:docPr id="3" name="Picture 3" descr="WhatsApp Image 2026-10-25 at 11.39.2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10-25 at 11.39.29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</w:pPr>
      <w:r>
        <w:drawing>
          <wp:inline distT="0" distB="0" distL="114300" distR="114300">
            <wp:extent cx="635" cy="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3054985"/>
            <wp:effectExtent l="0" t="0" r="0" b="1206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486400" cy="3054985"/>
            <wp:effectExtent l="0" t="0" r="0" b="1206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color w:val="1E3A5F"/>
        </w:rPr>
      </w:pPr>
    </w:p>
    <w:p>
      <w:pPr>
        <w:pStyle w:val="4"/>
      </w:pPr>
      <w:r>
        <w:rPr>
          <w:color w:val="1E3A5F"/>
        </w:rPr>
        <w:t>iv. Manual de usuario</w:t>
      </w:r>
    </w:p>
    <w:p>
      <w:pPr>
        <w:pStyle w:val="2"/>
      </w:pPr>
      <w:r>
        <w:rPr>
          <w:color w:val="233F70"/>
          <w:spacing w:val="-2"/>
        </w:rPr>
        <w:t>LÚMEN</w:t>
      </w:r>
    </w:p>
    <w:p>
      <w:pPr>
        <w:spacing w:before="147"/>
        <w:ind w:left="9" w:right="9" w:firstLine="0"/>
        <w:jc w:val="center"/>
        <w:rPr>
          <w:sz w:val="24"/>
        </w:rPr>
      </w:pPr>
      <w:r>
        <w:rPr>
          <w:color w:val="DF6D52"/>
          <w:sz w:val="24"/>
        </w:rPr>
        <w:t xml:space="preserve">PAPELERÍA </w:t>
      </w:r>
      <w:r>
        <w:rPr>
          <w:color w:val="DF6D52"/>
          <w:spacing w:val="-2"/>
          <w:sz w:val="24"/>
        </w:rPr>
        <w:t>TÉCNICA</w:t>
      </w:r>
    </w:p>
    <w:p>
      <w:pPr>
        <w:pStyle w:val="13"/>
        <w:spacing w:before="258"/>
        <w:ind w:left="0" w:firstLine="0"/>
        <w:rPr>
          <w:sz w:val="24"/>
        </w:rPr>
      </w:pPr>
    </w:p>
    <w:p>
      <w:pPr>
        <w:pStyle w:val="4"/>
      </w:pPr>
      <w:r>
        <w:rPr>
          <w:color w:val="233F70"/>
        </w:rPr>
        <w:t xml:space="preserve">MANUAL DE </w:t>
      </w:r>
      <w:r>
        <w:rPr>
          <w:color w:val="233F70"/>
          <w:spacing w:val="-2"/>
        </w:rPr>
        <w:t>USUARIO</w:t>
      </w:r>
    </w:p>
    <w:p>
      <w:pPr>
        <w:spacing w:before="64"/>
        <w:ind w:left="9" w:right="9" w:firstLine="0"/>
        <w:jc w:val="center"/>
        <w:rPr>
          <w:sz w:val="24"/>
        </w:rPr>
      </w:pPr>
      <w:r>
        <w:rPr>
          <w:color w:val="233F70"/>
          <w:sz w:val="24"/>
        </w:rPr>
        <w:t xml:space="preserve">Guía práctica para explorar el catálogo, gestionar el carrito y registrar un </w:t>
      </w:r>
      <w:r>
        <w:rPr>
          <w:color w:val="233F70"/>
          <w:spacing w:val="-2"/>
          <w:sz w:val="24"/>
        </w:rPr>
        <w:t>pedido.</w:t>
      </w:r>
    </w:p>
    <w:p>
      <w:pPr>
        <w:pStyle w:val="13"/>
        <w:spacing w:before="121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1258570</wp:posOffset>
            </wp:positionH>
            <wp:positionV relativeFrom="paragraph">
              <wp:posOffset>238125</wp:posOffset>
            </wp:positionV>
            <wp:extent cx="5109845" cy="3101340"/>
            <wp:effectExtent l="0" t="0" r="14605" b="3810"/>
            <wp:wrapTopAndBottom/>
            <wp:docPr id="8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0162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5"/>
        <w:ind w:left="9" w:right="0" w:firstLine="0"/>
        <w:jc w:val="center"/>
        <w:rPr>
          <w:sz w:val="16"/>
        </w:rPr>
      </w:pPr>
      <w:r>
        <w:rPr>
          <w:color w:val="5D6675"/>
          <w:sz w:val="16"/>
        </w:rPr>
        <w:t xml:space="preserve">Edición ilustrada · Octubre de </w:t>
      </w:r>
      <w:r>
        <w:rPr>
          <w:color w:val="5D6675"/>
          <w:spacing w:val="-4"/>
          <w:sz w:val="16"/>
        </w:rPr>
        <w:t>2026</w:t>
      </w:r>
    </w:p>
    <w:p>
      <w:pPr>
        <w:spacing w:after="0"/>
        <w:jc w:val="center"/>
        <w:rPr>
          <w:sz w:val="16"/>
        </w:rPr>
        <w:sectPr>
          <w:footerReference r:id="rId5" w:type="default"/>
          <w:pgSz w:w="11910" w:h="16840"/>
          <w:pgMar w:top="1920" w:right="992" w:bottom="580" w:left="992" w:header="0" w:footer="349" w:gutter="0"/>
          <w:pgNumType w:start="1"/>
          <w:cols w:space="720" w:num="1"/>
        </w:sectPr>
      </w:pPr>
    </w:p>
    <w:p>
      <w:pPr>
        <w:pStyle w:val="3"/>
        <w:spacing w:before="75"/>
        <w:ind w:left="91" w:firstLine="0"/>
      </w:pPr>
      <w:r>
        <w:rPr>
          <w:color w:val="233F70"/>
          <w:spacing w:val="-2"/>
        </w:rPr>
        <w:t>Contenido</w:t>
      </w:r>
    </w:p>
    <w:p>
      <w:pPr>
        <w:pStyle w:val="143"/>
        <w:numPr>
          <w:ilvl w:val="0"/>
          <w:numId w:val="7"/>
        </w:numPr>
        <w:tabs>
          <w:tab w:val="left" w:pos="284"/>
        </w:tabs>
        <w:spacing w:before="164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1. Bienvenido y pantalla </w:t>
      </w:r>
      <w:r>
        <w:rPr>
          <w:color w:val="1F2838"/>
          <w:spacing w:val="-2"/>
          <w:sz w:val="18"/>
        </w:rPr>
        <w:t>principal</w:t>
      </w:r>
    </w:p>
    <w:p>
      <w:pPr>
        <w:pStyle w:val="143"/>
        <w:numPr>
          <w:ilvl w:val="0"/>
          <w:numId w:val="7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2. Buscar y filtrar </w:t>
      </w:r>
      <w:r>
        <w:rPr>
          <w:color w:val="1F2838"/>
          <w:spacing w:val="-2"/>
          <w:sz w:val="18"/>
        </w:rPr>
        <w:t>productos</w:t>
      </w:r>
    </w:p>
    <w:p>
      <w:pPr>
        <w:pStyle w:val="143"/>
        <w:numPr>
          <w:ilvl w:val="0"/>
          <w:numId w:val="7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3. Tarjetas de producto y </w:t>
      </w:r>
      <w:r>
        <w:rPr>
          <w:color w:val="1F2838"/>
          <w:spacing w:val="-2"/>
          <w:sz w:val="18"/>
        </w:rPr>
        <w:t>stock</w:t>
      </w:r>
    </w:p>
    <w:p>
      <w:pPr>
        <w:pStyle w:val="143"/>
        <w:numPr>
          <w:ilvl w:val="0"/>
          <w:numId w:val="7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4. Agregar artículos al </w:t>
      </w:r>
      <w:r>
        <w:rPr>
          <w:color w:val="1F2838"/>
          <w:spacing w:val="-2"/>
          <w:sz w:val="18"/>
        </w:rPr>
        <w:t>carrito</w:t>
      </w:r>
    </w:p>
    <w:p>
      <w:pPr>
        <w:pStyle w:val="143"/>
        <w:numPr>
          <w:ilvl w:val="0"/>
          <w:numId w:val="7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5. Revisar y modificar el </w:t>
      </w:r>
      <w:r>
        <w:rPr>
          <w:color w:val="1F2838"/>
          <w:spacing w:val="-2"/>
          <w:sz w:val="18"/>
        </w:rPr>
        <w:t>carrito</w:t>
      </w:r>
    </w:p>
    <w:p>
      <w:pPr>
        <w:pStyle w:val="143"/>
        <w:numPr>
          <w:ilvl w:val="0"/>
          <w:numId w:val="7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6. Confirmar el </w:t>
      </w:r>
      <w:r>
        <w:rPr>
          <w:color w:val="1F2838"/>
          <w:spacing w:val="-2"/>
          <w:sz w:val="18"/>
        </w:rPr>
        <w:t>pedido</w:t>
      </w:r>
    </w:p>
    <w:p>
      <w:pPr>
        <w:pStyle w:val="143"/>
        <w:numPr>
          <w:ilvl w:val="0"/>
          <w:numId w:val="7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7. Compra </w:t>
      </w:r>
      <w:r>
        <w:rPr>
          <w:color w:val="1F2838"/>
          <w:spacing w:val="-2"/>
          <w:sz w:val="18"/>
        </w:rPr>
        <w:t>registrada</w:t>
      </w:r>
    </w:p>
    <w:p>
      <w:pPr>
        <w:pStyle w:val="143"/>
        <w:numPr>
          <w:ilvl w:val="0"/>
          <w:numId w:val="7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8. Asistente </w:t>
      </w:r>
      <w:r>
        <w:rPr>
          <w:color w:val="1F2838"/>
          <w:spacing w:val="-2"/>
          <w:sz w:val="18"/>
        </w:rPr>
        <w:t>Lúmen</w:t>
      </w:r>
    </w:p>
    <w:p>
      <w:pPr>
        <w:pStyle w:val="143"/>
        <w:numPr>
          <w:ilvl w:val="0"/>
          <w:numId w:val="7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9. Preguntas </w:t>
      </w:r>
      <w:r>
        <w:rPr>
          <w:color w:val="1F2838"/>
          <w:spacing w:val="-2"/>
          <w:sz w:val="18"/>
        </w:rPr>
        <w:t>frecuentes</w:t>
      </w:r>
    </w:p>
    <w:p>
      <w:pPr>
        <w:pStyle w:val="143"/>
        <w:numPr>
          <w:ilvl w:val="0"/>
          <w:numId w:val="7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10. Alcance de esta </w:t>
      </w:r>
      <w:r>
        <w:rPr>
          <w:color w:val="1F2838"/>
          <w:spacing w:val="-2"/>
          <w:sz w:val="18"/>
        </w:rPr>
        <w:t>versión</w:t>
      </w:r>
    </w:p>
    <w:p>
      <w:pPr>
        <w:pStyle w:val="13"/>
        <w:ind w:left="91" w:firstLine="0"/>
      </w:pPr>
      <w:r>
        <w:rPr>
          <w:color w:val="1F2838"/>
        </w:rPr>
        <w:t>Este manual se basa en las c</w:t>
      </w:r>
      <w:bookmarkStart w:id="0" w:name="_GoBack"/>
      <w:bookmarkEnd w:id="0"/>
      <w:r>
        <w:rPr>
          <w:color w:val="1F2838"/>
        </w:rPr>
        <w:t xml:space="preserve">apturas compartidas y en los archivos del </w:t>
      </w:r>
      <w:r>
        <w:rPr>
          <w:color w:val="1F2838"/>
          <w:spacing w:val="-2"/>
        </w:rPr>
        <w:t>proyecto.</w:t>
      </w:r>
    </w:p>
    <w:p>
      <w:pPr>
        <w:pStyle w:val="13"/>
        <w:spacing w:after="0"/>
        <w:sectPr>
          <w:pgSz w:w="11910" w:h="16840"/>
          <w:pgMar w:top="840" w:right="992" w:bottom="580" w:left="992" w:header="0" w:footer="349" w:gutter="0"/>
          <w:cols w:space="720" w:num="1"/>
        </w:sectPr>
      </w:pPr>
    </w:p>
    <w:p>
      <w:pPr>
        <w:pStyle w:val="3"/>
        <w:numPr>
          <w:ilvl w:val="0"/>
          <w:numId w:val="8"/>
        </w:numPr>
        <w:tabs>
          <w:tab w:val="left" w:pos="446"/>
        </w:tabs>
        <w:spacing w:before="75" w:after="0" w:line="240" w:lineRule="auto"/>
        <w:ind w:left="446" w:right="0" w:hanging="355"/>
        <w:jc w:val="left"/>
      </w:pPr>
      <w:r>
        <w:rPr>
          <w:color w:val="233F70"/>
        </w:rPr>
        <w:t xml:space="preserve">Bienvenido y pantalla </w:t>
      </w:r>
      <w:r>
        <w:rPr>
          <w:color w:val="233F70"/>
          <w:spacing w:val="-2"/>
        </w:rPr>
        <w:t>principal</w:t>
      </w:r>
    </w:p>
    <w:p>
      <w:pPr>
        <w:pStyle w:val="13"/>
        <w:spacing w:before="164" w:line="290" w:lineRule="auto"/>
        <w:ind w:left="91" w:right="85" w:firstLine="0"/>
      </w:pPr>
      <w:r>
        <w:rPr>
          <w:color w:val="1F2838"/>
        </w:rPr>
        <w:t>Lúmen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es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una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tienda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online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de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librería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y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papelería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técnica.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La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pantalla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principal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reúne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el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buscador,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los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filtros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y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las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tarjetas de productos.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19" w:after="0" w:line="240" w:lineRule="auto"/>
        <w:ind w:left="284" w:right="0" w:hanging="113"/>
        <w:jc w:val="left"/>
        <w:rPr>
          <w:sz w:val="18"/>
        </w:rPr>
      </w:pPr>
      <w:r>
        <w:rPr>
          <w:b/>
          <w:color w:val="1F2838"/>
          <w:sz w:val="18"/>
        </w:rPr>
        <w:t xml:space="preserve">Buscador: </w:t>
      </w:r>
      <w:r>
        <w:rPr>
          <w:color w:val="1F2838"/>
          <w:sz w:val="18"/>
        </w:rPr>
        <w:t xml:space="preserve">busca por título o </w:t>
      </w:r>
      <w:r>
        <w:rPr>
          <w:color w:val="1F2838"/>
          <w:spacing w:val="-2"/>
          <w:sz w:val="18"/>
        </w:rPr>
        <w:t>descripción.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b/>
          <w:color w:val="1F2838"/>
          <w:sz w:val="18"/>
        </w:rPr>
        <w:t xml:space="preserve">Micrófono: </w:t>
      </w:r>
      <w:r>
        <w:rPr>
          <w:color w:val="1F2838"/>
          <w:sz w:val="18"/>
        </w:rPr>
        <w:t xml:space="preserve">dicta una consulta si el navegador lo </w:t>
      </w:r>
      <w:r>
        <w:rPr>
          <w:color w:val="1F2838"/>
          <w:spacing w:val="-2"/>
          <w:sz w:val="18"/>
        </w:rPr>
        <w:t>admite.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b/>
          <w:color w:val="1F2838"/>
          <w:sz w:val="18"/>
        </w:rPr>
        <w:t xml:space="preserve">Categorías: </w:t>
      </w:r>
      <w:r>
        <w:rPr>
          <w:color w:val="1F2838"/>
          <w:sz w:val="18"/>
        </w:rPr>
        <w:t xml:space="preserve">limita el catálogo a una familia de </w:t>
      </w:r>
      <w:r>
        <w:rPr>
          <w:color w:val="1F2838"/>
          <w:spacing w:val="-2"/>
          <w:sz w:val="18"/>
        </w:rPr>
        <w:t>productos.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b/>
          <w:color w:val="1F2838"/>
          <w:sz w:val="18"/>
        </w:rPr>
        <w:t xml:space="preserve">Precio mínimo y máximo: </w:t>
      </w:r>
      <w:r>
        <w:rPr>
          <w:color w:val="1F2838"/>
          <w:sz w:val="18"/>
        </w:rPr>
        <w:t xml:space="preserve">filtra por un </w:t>
      </w:r>
      <w:r>
        <w:rPr>
          <w:color w:val="1F2838"/>
          <w:spacing w:val="-2"/>
          <w:sz w:val="18"/>
        </w:rPr>
        <w:t>rango.</w:t>
      </w:r>
    </w:p>
    <w:p>
      <w:pPr>
        <w:pStyle w:val="13"/>
        <w:spacing w:before="0"/>
        <w:ind w:left="0" w:firstLine="0"/>
        <w:rPr>
          <w:sz w:val="5"/>
        </w:rPr>
      </w:pPr>
      <w:r>
        <w:rPr>
          <w:sz w:val="5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899795</wp:posOffset>
                </wp:positionH>
                <wp:positionV relativeFrom="paragraph">
                  <wp:posOffset>52070</wp:posOffset>
                </wp:positionV>
                <wp:extent cx="5760085" cy="3634740"/>
                <wp:effectExtent l="0" t="0" r="12065" b="381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85" cy="3634740"/>
                          <a:chOff x="0" y="0"/>
                          <a:chExt cx="5760085" cy="3634740"/>
                        </a:xfrm>
                      </wpg:grpSpPr>
                      <pic:pic xmlns:pic="http://schemas.openxmlformats.org/drawingml/2006/picture">
                        <pic:nvPicPr>
                          <pic:cNvPr id="10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999" cy="7541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273" y="754197"/>
                            <a:ext cx="4745454" cy="288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0.85pt;margin-top:4.1pt;height:286.2pt;width:453.55pt;mso-position-horizontal-relative:page;mso-wrap-distance-bottom:0pt;mso-wrap-distance-top:0pt;z-index:-251655168;mso-width-relative:page;mso-height-relative:page;" coordsize="5760085,3634740" o:gfxdata="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">
                <o:lock v:ext="edit" aspectratio="f"/>
                <v:shape id="Image 5" o:spid="_x0000_s1026" o:spt="75" type="#_x0000_t75" style="position:absolute;left:0;top:0;height:754197;width:5759999;" filled="f" o:preferrelative="t" stroked="f" coordsize="21600,21600" o:gfxdata="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B939SR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<v:fill on="f" focussize="0,0"/>
                  <v:stroke on="f"/>
                  <v:imagedata r:id="rId12" o:title=""/>
                  <o:lock v:ext="edit" aspectratio="f"/>
                </v:shape>
                <v:shape id="Image 6" o:spid="_x0000_s1026" o:spt="75" type="#_x0000_t75" style="position:absolute;left:507273;top:754197;height:2880000;width:4745454;" filled="f" o:preferrelative="t" stroked="f" coordsize="21600,21600" o:gfxdata="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AaT27/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<v:fill on="f" focussize="0,0"/>
                  <v:stroke on="f"/>
                  <v:imagedata r:id="rId11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>
      <w:pPr>
        <w:pStyle w:val="3"/>
        <w:numPr>
          <w:ilvl w:val="0"/>
          <w:numId w:val="8"/>
        </w:numPr>
        <w:tabs>
          <w:tab w:val="left" w:pos="446"/>
        </w:tabs>
        <w:spacing w:before="100" w:after="0" w:line="240" w:lineRule="auto"/>
        <w:ind w:left="446" w:right="0" w:hanging="355"/>
        <w:jc w:val="left"/>
      </w:pPr>
      <w:r>
        <w:rPr>
          <w:color w:val="233F70"/>
        </w:rPr>
        <w:t xml:space="preserve">Buscar y filtrar </w:t>
      </w:r>
      <w:r>
        <w:rPr>
          <w:color w:val="233F70"/>
          <w:spacing w:val="-2"/>
        </w:rPr>
        <w:t>productos</w:t>
      </w:r>
    </w:p>
    <w:p>
      <w:pPr>
        <w:pStyle w:val="5"/>
        <w:spacing w:before="165"/>
      </w:pPr>
      <w:r>
        <w:rPr>
          <w:color w:val="2F6EED"/>
        </w:rPr>
        <w:t xml:space="preserve">Por </w:t>
      </w:r>
      <w:r>
        <w:rPr>
          <w:color w:val="2F6EED"/>
          <w:spacing w:val="-2"/>
        </w:rPr>
        <w:t>texto</w:t>
      </w:r>
    </w:p>
    <w:p>
      <w:pPr>
        <w:pStyle w:val="13"/>
        <w:spacing w:before="145" w:line="290" w:lineRule="auto"/>
        <w:ind w:left="91" w:right="85" w:firstLine="0"/>
      </w:pPr>
      <w:r>
        <w:rPr>
          <w:color w:val="1F2838"/>
        </w:rPr>
        <w:t>Escribí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una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palabra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relacionada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con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el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artículo,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por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ejemplo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“cuaderno”,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“escuadra”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o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“mochila”.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Se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buscan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coincidencias en el título y la descripción.</w:t>
      </w:r>
    </w:p>
    <w:p>
      <w:pPr>
        <w:pStyle w:val="5"/>
        <w:spacing w:before="101"/>
      </w:pPr>
      <w:r>
        <w:rPr>
          <w:color w:val="2F6EED"/>
        </w:rPr>
        <w:t xml:space="preserve">Por </w:t>
      </w:r>
      <w:r>
        <w:rPr>
          <w:color w:val="2F6EED"/>
          <w:spacing w:val="-5"/>
        </w:rPr>
        <w:t>voz</w:t>
      </w:r>
    </w:p>
    <w:p>
      <w:pPr>
        <w:pStyle w:val="13"/>
        <w:spacing w:before="145"/>
        <w:ind w:left="91" w:firstLine="0"/>
      </w:pPr>
      <w:r>
        <w:rPr>
          <w:color w:val="1F2838"/>
        </w:rPr>
        <w:t xml:space="preserve">Presioná el micrófono y aceptá el permiso del navegador si lo solicita. Si no funciona, escribí la </w:t>
      </w:r>
      <w:r>
        <w:rPr>
          <w:color w:val="1F2838"/>
          <w:spacing w:val="-2"/>
        </w:rPr>
        <w:t>consulta.</w:t>
      </w:r>
    </w:p>
    <w:p>
      <w:pPr>
        <w:pStyle w:val="5"/>
      </w:pPr>
      <w:r>
        <w:rPr>
          <w:color w:val="2F6EED"/>
        </w:rPr>
        <w:t xml:space="preserve">Por </w:t>
      </w:r>
      <w:r>
        <w:rPr>
          <w:color w:val="2F6EED"/>
          <w:spacing w:val="-2"/>
        </w:rPr>
        <w:t>categoría</w:t>
      </w:r>
    </w:p>
    <w:p>
      <w:pPr>
        <w:pStyle w:val="13"/>
        <w:spacing w:before="144"/>
        <w:ind w:left="91" w:firstLine="0"/>
      </w:pPr>
      <w:r>
        <w:rPr>
          <w:color w:val="1F2838"/>
        </w:rPr>
        <w:t xml:space="preserve">Elegí una categoría o seleccioná “Todas las Categorías” para volver a ver </w:t>
      </w:r>
      <w:r>
        <w:rPr>
          <w:color w:val="1F2838"/>
          <w:spacing w:val="-2"/>
        </w:rPr>
        <w:t>todo.</w:t>
      </w:r>
    </w:p>
    <w:p>
      <w:pPr>
        <w:pStyle w:val="5"/>
      </w:pPr>
      <w:r>
        <w:rPr>
          <w:color w:val="2F6EED"/>
        </w:rPr>
        <w:t xml:space="preserve">Por </w:t>
      </w:r>
      <w:r>
        <w:rPr>
          <w:color w:val="2F6EED"/>
          <w:spacing w:val="-2"/>
        </w:rPr>
        <w:t>precio</w:t>
      </w:r>
    </w:p>
    <w:p>
      <w:pPr>
        <w:pStyle w:val="13"/>
        <w:spacing w:before="144" w:line="290" w:lineRule="auto"/>
        <w:ind w:left="91" w:right="85" w:firstLine="0"/>
      </w:pPr>
      <w:r>
        <w:rPr>
          <w:color w:val="1F2838"/>
        </w:rPr>
        <w:t>Ingresá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un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mínimo,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un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máximo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o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ambos.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Podés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combinar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filtros.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Si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no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aparecen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resultados,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quitá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alguno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o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usá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una palabra más general.</w:t>
      </w:r>
    </w:p>
    <w:p>
      <w:pPr>
        <w:pStyle w:val="3"/>
        <w:numPr>
          <w:ilvl w:val="0"/>
          <w:numId w:val="8"/>
        </w:numPr>
        <w:tabs>
          <w:tab w:val="left" w:pos="446"/>
        </w:tabs>
        <w:spacing w:before="108" w:after="0" w:line="240" w:lineRule="auto"/>
        <w:ind w:left="446" w:right="0" w:hanging="355"/>
        <w:jc w:val="left"/>
      </w:pPr>
      <w:r>
        <w:rPr>
          <w:color w:val="233F70"/>
        </w:rPr>
        <w:t xml:space="preserve">Tarjetas de producto y </w:t>
      </w:r>
      <w:r>
        <w:rPr>
          <w:color w:val="233F70"/>
          <w:spacing w:val="-2"/>
        </w:rPr>
        <w:t>stock</w:t>
      </w:r>
    </w:p>
    <w:p>
      <w:pPr>
        <w:pStyle w:val="13"/>
        <w:spacing w:before="163" w:line="290" w:lineRule="auto"/>
        <w:ind w:left="91" w:firstLine="0"/>
      </w:pPr>
      <w:r>
        <w:rPr>
          <w:color w:val="1F2838"/>
        </w:rPr>
        <w:t>Cada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tarjeta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muestra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imagen,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nombre,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descripción,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precio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unitario,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stock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y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botón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“Agregar”.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Revisá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esos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datos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antes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de elegir el artículo.</w:t>
      </w:r>
    </w:p>
    <w:p>
      <w:pPr>
        <w:pStyle w:val="13"/>
        <w:spacing w:after="0" w:line="290" w:lineRule="auto"/>
        <w:sectPr>
          <w:pgSz w:w="11910" w:h="16840"/>
          <w:pgMar w:top="840" w:right="992" w:bottom="580" w:left="992" w:header="0" w:footer="349" w:gutter="0"/>
          <w:cols w:space="720" w:num="1"/>
        </w:sectPr>
      </w:pPr>
    </w:p>
    <w:p>
      <w:pPr>
        <w:spacing w:line="240" w:lineRule="auto"/>
        <w:ind w:left="226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09950" cy="4296410"/>
            <wp:effectExtent l="0" t="0" r="0" b="8890"/>
            <wp:docPr id="12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0478" cy="429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before="163" w:line="290" w:lineRule="auto"/>
        <w:ind w:left="91" w:right="85" w:firstLine="0"/>
      </w:pPr>
      <w:r>
        <w:rPr>
          <w:color w:val="1F2838"/>
        </w:rPr>
        <w:t>El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stock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se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valida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otra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vez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al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confirmar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el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pedido.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Si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no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hay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unidades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suficientes,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la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aplicación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puede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rechazar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 xml:space="preserve">esa </w:t>
      </w:r>
      <w:r>
        <w:rPr>
          <w:color w:val="1F2838"/>
          <w:spacing w:val="-2"/>
        </w:rPr>
        <w:t>cantidad.</w:t>
      </w:r>
    </w:p>
    <w:p>
      <w:pPr>
        <w:pStyle w:val="3"/>
        <w:numPr>
          <w:ilvl w:val="0"/>
          <w:numId w:val="8"/>
        </w:numPr>
        <w:tabs>
          <w:tab w:val="left" w:pos="446"/>
        </w:tabs>
        <w:spacing w:before="108" w:after="0" w:line="240" w:lineRule="auto"/>
        <w:ind w:left="446" w:right="0" w:hanging="355"/>
        <w:jc w:val="left"/>
      </w:pPr>
      <w:r>
        <w:rPr>
          <w:color w:val="233F70"/>
        </w:rPr>
        <w:t xml:space="preserve">Agregar artículos al </w:t>
      </w:r>
      <w:r>
        <w:rPr>
          <w:color w:val="233F70"/>
          <w:spacing w:val="-2"/>
        </w:rPr>
        <w:t>carrito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6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Buscá el </w:t>
      </w:r>
      <w:r>
        <w:rPr>
          <w:color w:val="1F2838"/>
          <w:spacing w:val="-2"/>
          <w:sz w:val="18"/>
        </w:rPr>
        <w:t>producto.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Revisá sus datos y </w:t>
      </w:r>
      <w:r>
        <w:rPr>
          <w:color w:val="1F2838"/>
          <w:spacing w:val="-2"/>
          <w:sz w:val="18"/>
        </w:rPr>
        <w:t>disponibilidad.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Presioná </w:t>
      </w:r>
      <w:r>
        <w:rPr>
          <w:color w:val="1F2838"/>
          <w:spacing w:val="-2"/>
          <w:sz w:val="18"/>
        </w:rPr>
        <w:t>“Agregar”.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Para sumar más artículos, cerrá el carrito y repetí desde el </w:t>
      </w:r>
      <w:r>
        <w:rPr>
          <w:color w:val="1F2838"/>
          <w:spacing w:val="-2"/>
          <w:sz w:val="18"/>
        </w:rPr>
        <w:t>catálogo.</w:t>
      </w:r>
    </w:p>
    <w:p>
      <w:pPr>
        <w:pStyle w:val="13"/>
        <w:ind w:left="91" w:firstLine="0"/>
      </w:pPr>
      <w:r>
        <w:rPr>
          <w:color w:val="1F2838"/>
        </w:rPr>
        <w:t xml:space="preserve">El carrito se conserva en el navegador; eso no significa que el pedido ya esté </w:t>
      </w:r>
      <w:r>
        <w:rPr>
          <w:color w:val="1F2838"/>
          <w:spacing w:val="-2"/>
        </w:rPr>
        <w:t>confirmado.</w:t>
      </w:r>
    </w:p>
    <w:p>
      <w:pPr>
        <w:pStyle w:val="3"/>
        <w:numPr>
          <w:ilvl w:val="0"/>
          <w:numId w:val="8"/>
        </w:numPr>
        <w:tabs>
          <w:tab w:val="left" w:pos="446"/>
        </w:tabs>
        <w:spacing w:before="152" w:after="0" w:line="240" w:lineRule="auto"/>
        <w:ind w:left="446" w:right="0" w:hanging="355"/>
        <w:jc w:val="left"/>
      </w:pPr>
      <w:r>
        <w:rPr>
          <w:color w:val="233F70"/>
        </w:rPr>
        <w:t xml:space="preserve">Revisar y modificar el </w:t>
      </w:r>
      <w:r>
        <w:rPr>
          <w:color w:val="233F70"/>
          <w:spacing w:val="-2"/>
        </w:rPr>
        <w:t>carrito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51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>“+” aumenta una unidad; “</w:t>
      </w:r>
      <w:r>
        <w:rPr>
          <w:rFonts w:ascii="Symbol" w:hAnsi="Symbol"/>
          <w:color w:val="1F2838"/>
          <w:sz w:val="18"/>
        </w:rPr>
        <w:t></w:t>
      </w:r>
      <w:r>
        <w:rPr>
          <w:color w:val="1F2838"/>
          <w:sz w:val="18"/>
        </w:rPr>
        <w:t xml:space="preserve">” reduce la </w:t>
      </w:r>
      <w:r>
        <w:rPr>
          <w:color w:val="1F2838"/>
          <w:spacing w:val="-2"/>
          <w:sz w:val="18"/>
        </w:rPr>
        <w:t>cantidad.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52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La papelera de una línea elimina ese </w:t>
      </w:r>
      <w:r>
        <w:rPr>
          <w:color w:val="1F2838"/>
          <w:spacing w:val="-2"/>
          <w:sz w:val="18"/>
        </w:rPr>
        <w:t>producto.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La papelera general permite vaciar el </w:t>
      </w:r>
      <w:r>
        <w:rPr>
          <w:color w:val="1F2838"/>
          <w:spacing w:val="-2"/>
          <w:sz w:val="18"/>
        </w:rPr>
        <w:t>carrito.</w:t>
      </w:r>
    </w:p>
    <w:p>
      <w:pPr>
        <w:pStyle w:val="5"/>
        <w:spacing w:before="115"/>
      </w:pPr>
      <w:r>
        <w:rPr>
          <w:color w:val="2F6EED"/>
          <w:spacing w:val="-2"/>
        </w:rPr>
        <w:t>Importes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45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Subtotal: suma de los productos antes del </w:t>
      </w:r>
      <w:r>
        <w:rPr>
          <w:color w:val="1F2838"/>
          <w:spacing w:val="-2"/>
          <w:sz w:val="18"/>
        </w:rPr>
        <w:t>impuesto.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IVA (21 %): impuesto calculado sobre el </w:t>
      </w:r>
      <w:r>
        <w:rPr>
          <w:color w:val="1F2838"/>
          <w:spacing w:val="-2"/>
          <w:sz w:val="18"/>
        </w:rPr>
        <w:t>subtotal.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Total: subtotal más </w:t>
      </w:r>
      <w:r>
        <w:rPr>
          <w:color w:val="1F2838"/>
          <w:spacing w:val="-4"/>
          <w:sz w:val="18"/>
        </w:rPr>
        <w:t>IVA.</w:t>
      </w:r>
    </w:p>
    <w:p>
      <w:pPr>
        <w:pStyle w:val="143"/>
        <w:spacing w:after="0" w:line="240" w:lineRule="auto"/>
        <w:jc w:val="left"/>
        <w:rPr>
          <w:sz w:val="18"/>
        </w:rPr>
        <w:sectPr>
          <w:pgSz w:w="11910" w:h="16840"/>
          <w:pgMar w:top="900" w:right="992" w:bottom="580" w:left="992" w:header="0" w:footer="349" w:gutter="0"/>
          <w:cols w:space="720" w:num="1"/>
        </w:sectPr>
      </w:pPr>
    </w:p>
    <w:p>
      <w:pPr>
        <w:spacing w:line="240" w:lineRule="auto"/>
        <w:ind w:left="314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27910" cy="5447030"/>
            <wp:effectExtent l="0" t="0" r="15240" b="1270"/>
            <wp:docPr id="13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8364" cy="544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before="52"/>
        <w:ind w:left="91" w:firstLine="0"/>
      </w:pPr>
      <w:r>
        <w:rPr>
          <w:color w:val="1F2838"/>
        </w:rPr>
        <w:t xml:space="preserve">Ejemplo de las capturas: subtotal $18,50; IVA $3,88; total $22,38. Los importes dependen de la </w:t>
      </w:r>
      <w:r>
        <w:rPr>
          <w:color w:val="1F2838"/>
          <w:spacing w:val="-2"/>
        </w:rPr>
        <w:t>selección.</w:t>
      </w:r>
    </w:p>
    <w:p>
      <w:pPr>
        <w:pStyle w:val="3"/>
        <w:numPr>
          <w:ilvl w:val="0"/>
          <w:numId w:val="8"/>
        </w:numPr>
        <w:tabs>
          <w:tab w:val="left" w:pos="446"/>
        </w:tabs>
        <w:spacing w:before="151" w:after="0" w:line="240" w:lineRule="auto"/>
        <w:ind w:left="446" w:right="0" w:hanging="355"/>
        <w:jc w:val="left"/>
      </w:pPr>
      <w:r>
        <w:rPr>
          <w:color w:val="233F70"/>
        </w:rPr>
        <w:t xml:space="preserve">Confirmar el </w:t>
      </w:r>
      <w:r>
        <w:rPr>
          <w:color w:val="233F70"/>
          <w:spacing w:val="-2"/>
        </w:rPr>
        <w:t>pedido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64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En el carrito, presioná “Finalizar </w:t>
      </w:r>
      <w:r>
        <w:rPr>
          <w:color w:val="1F2838"/>
          <w:spacing w:val="-2"/>
          <w:sz w:val="18"/>
        </w:rPr>
        <w:t>Compra”.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Revisá productos, cantidades, subtotal, IVA y </w:t>
      </w:r>
      <w:r>
        <w:rPr>
          <w:color w:val="1F2838"/>
          <w:spacing w:val="-2"/>
          <w:sz w:val="18"/>
        </w:rPr>
        <w:t>total.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Si está correcto, presioná “Confirmar </w:t>
      </w:r>
      <w:r>
        <w:rPr>
          <w:color w:val="1F2838"/>
          <w:spacing w:val="-2"/>
          <w:sz w:val="18"/>
        </w:rPr>
        <w:t>Pedido”.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Para cambiar algo, presioná “Cancelar” y volvé al </w:t>
      </w:r>
      <w:r>
        <w:rPr>
          <w:color w:val="1F2838"/>
          <w:spacing w:val="-2"/>
          <w:sz w:val="18"/>
        </w:rPr>
        <w:t>carrito.</w:t>
      </w:r>
    </w:p>
    <w:p>
      <w:pPr>
        <w:pStyle w:val="143"/>
        <w:spacing w:after="0" w:line="240" w:lineRule="auto"/>
        <w:jc w:val="left"/>
        <w:rPr>
          <w:sz w:val="18"/>
        </w:rPr>
        <w:sectPr>
          <w:pgSz w:w="11910" w:h="16840"/>
          <w:pgMar w:top="900" w:right="992" w:bottom="580" w:left="992" w:header="0" w:footer="349" w:gutter="0"/>
          <w:cols w:space="720" w:num="1"/>
        </w:sectPr>
      </w:pPr>
    </w:p>
    <w:p>
      <w:pPr>
        <w:spacing w:line="240" w:lineRule="auto"/>
        <w:ind w:left="225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18205" cy="4299585"/>
            <wp:effectExtent l="0" t="0" r="10795" b="5715"/>
            <wp:docPr id="14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8484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before="159"/>
        <w:ind w:left="91" w:firstLine="0"/>
      </w:pPr>
      <w:r>
        <w:rPr>
          <w:color w:val="1F2838"/>
        </w:rPr>
        <w:t xml:space="preserve">El servidor valida nuevamente el stock al confirmar. Si falta stock, ajustá las cantidades y volvé a </w:t>
      </w:r>
      <w:r>
        <w:rPr>
          <w:color w:val="1F2838"/>
          <w:spacing w:val="-2"/>
        </w:rPr>
        <w:t>intentarlo.</w:t>
      </w:r>
    </w:p>
    <w:p>
      <w:pPr>
        <w:pStyle w:val="3"/>
        <w:numPr>
          <w:ilvl w:val="0"/>
          <w:numId w:val="8"/>
        </w:numPr>
        <w:tabs>
          <w:tab w:val="left" w:pos="446"/>
        </w:tabs>
        <w:spacing w:before="152" w:after="0" w:line="240" w:lineRule="auto"/>
        <w:ind w:left="446" w:right="0" w:hanging="355"/>
        <w:jc w:val="left"/>
      </w:pPr>
      <w:r>
        <w:rPr>
          <w:color w:val="233F70"/>
        </w:rPr>
        <w:t xml:space="preserve">Compra </w:t>
      </w:r>
      <w:r>
        <w:rPr>
          <w:color w:val="233F70"/>
          <w:spacing w:val="-2"/>
        </w:rPr>
        <w:t>registrada</w:t>
      </w:r>
    </w:p>
    <w:p>
      <w:pPr>
        <w:pStyle w:val="13"/>
        <w:spacing w:before="163"/>
        <w:ind w:left="91" w:firstLine="0"/>
      </w:pPr>
      <w:r>
        <w:rPr>
          <w:color w:val="1F2838"/>
        </w:rPr>
        <w:t xml:space="preserve">La confirmación muestra un número de pedido. En las capturas aparece el ejemplo “LUM-13805”; el tuyo será </w:t>
      </w:r>
      <w:r>
        <w:rPr>
          <w:color w:val="1F2838"/>
          <w:spacing w:val="-2"/>
        </w:rPr>
        <w:t>diferente.</w:t>
      </w:r>
    </w:p>
    <w:p>
      <w:pPr>
        <w:pStyle w:val="13"/>
        <w:spacing w:before="4"/>
        <w:ind w:left="0" w:firstLine="0"/>
        <w:rPr>
          <w:sz w:val="9"/>
        </w:rPr>
      </w:pPr>
      <w:r>
        <w:rPr>
          <w:sz w:val="9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1875155</wp:posOffset>
            </wp:positionH>
            <wp:positionV relativeFrom="paragraph">
              <wp:posOffset>83820</wp:posOffset>
            </wp:positionV>
            <wp:extent cx="3782695" cy="3575050"/>
            <wp:effectExtent l="0" t="0" r="8255" b="6350"/>
            <wp:wrapTopAndBottom/>
            <wp:docPr id="15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567" cy="3575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70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Guardá el número de </w:t>
      </w:r>
      <w:r>
        <w:rPr>
          <w:color w:val="1F2838"/>
          <w:spacing w:val="-2"/>
          <w:sz w:val="18"/>
        </w:rPr>
        <w:t>pedido.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Presioná “Finalizar Compra” para regresar al </w:t>
      </w:r>
      <w:r>
        <w:rPr>
          <w:color w:val="1F2838"/>
          <w:spacing w:val="-2"/>
          <w:sz w:val="18"/>
        </w:rPr>
        <w:t>catálogo.</w:t>
      </w:r>
    </w:p>
    <w:p>
      <w:pPr>
        <w:pStyle w:val="143"/>
        <w:spacing w:after="0" w:line="240" w:lineRule="auto"/>
        <w:jc w:val="left"/>
        <w:rPr>
          <w:sz w:val="18"/>
        </w:rPr>
        <w:sectPr>
          <w:pgSz w:w="11910" w:h="16840"/>
          <w:pgMar w:top="900" w:right="992" w:bottom="580" w:left="992" w:header="0" w:footer="349" w:gutter="0"/>
          <w:cols w:space="720" w:num="1"/>
        </w:sectPr>
      </w:pPr>
    </w:p>
    <w:p>
      <w:pPr>
        <w:pStyle w:val="13"/>
        <w:spacing w:before="67" w:line="290" w:lineRule="auto"/>
        <w:ind w:left="91" w:right="85" w:firstLine="0"/>
      </w:pPr>
      <w:r>
        <w:rPr>
          <w:b/>
          <w:color w:val="1F2838"/>
        </w:rPr>
        <w:t>Importante:</w:t>
      </w:r>
      <w:r>
        <w:rPr>
          <w:b/>
          <w:color w:val="1F2838"/>
          <w:spacing w:val="-2"/>
        </w:rPr>
        <w:t xml:space="preserve"> </w:t>
      </w:r>
      <w:r>
        <w:rPr>
          <w:color w:val="1F2838"/>
        </w:rPr>
        <w:t>el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código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registra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pedidos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y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descuenta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stock,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pero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no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implementa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una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pasarela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de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pago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ni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envío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automático de correos.</w:t>
      </w:r>
    </w:p>
    <w:p>
      <w:pPr>
        <w:pStyle w:val="3"/>
        <w:numPr>
          <w:ilvl w:val="0"/>
          <w:numId w:val="8"/>
        </w:numPr>
        <w:tabs>
          <w:tab w:val="left" w:pos="446"/>
        </w:tabs>
        <w:spacing w:before="108" w:after="0" w:line="240" w:lineRule="auto"/>
        <w:ind w:left="446" w:right="0" w:hanging="355"/>
        <w:jc w:val="left"/>
      </w:pPr>
      <w:r>
        <w:rPr>
          <w:color w:val="233F70"/>
        </w:rPr>
        <w:t xml:space="preserve">Asistente </w:t>
      </w:r>
      <w:r>
        <w:rPr>
          <w:color w:val="233F70"/>
          <w:spacing w:val="-2"/>
        </w:rPr>
        <w:t>Lúmen</w:t>
      </w:r>
    </w:p>
    <w:p>
      <w:pPr>
        <w:pStyle w:val="13"/>
        <w:spacing w:before="163"/>
        <w:ind w:left="91" w:firstLine="0"/>
      </w:pPr>
      <w:r>
        <w:rPr>
          <w:color w:val="1F2838"/>
        </w:rPr>
        <w:t xml:space="preserve">Abrí el botón flotante de conversación. Es un ayudante basado en reglas programadas, no un operador </w:t>
      </w:r>
      <w:r>
        <w:rPr>
          <w:color w:val="1F2838"/>
          <w:spacing w:val="-2"/>
        </w:rPr>
        <w:t>humano.</w:t>
      </w:r>
    </w:p>
    <w:p>
      <w:pPr>
        <w:pStyle w:val="13"/>
        <w:spacing w:before="4"/>
        <w:ind w:left="0" w:firstLine="0"/>
        <w:rPr>
          <w:sz w:val="9"/>
        </w:rPr>
      </w:pPr>
      <w:r>
        <w:rPr>
          <w:sz w:val="9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2255520</wp:posOffset>
            </wp:positionH>
            <wp:positionV relativeFrom="paragraph">
              <wp:posOffset>83820</wp:posOffset>
            </wp:positionV>
            <wp:extent cx="3028950" cy="4650740"/>
            <wp:effectExtent l="0" t="0" r="0" b="16510"/>
            <wp:wrapTopAndBottom/>
            <wp:docPr id="16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650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77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Escribí “ayuda” para ver </w:t>
      </w:r>
      <w:r>
        <w:rPr>
          <w:color w:val="1F2838"/>
          <w:spacing w:val="-2"/>
          <w:sz w:val="18"/>
        </w:rPr>
        <w:t>opciones.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Consultá productos, precios, stock, catálogo o </w:t>
      </w:r>
      <w:r>
        <w:rPr>
          <w:color w:val="1F2838"/>
          <w:spacing w:val="-2"/>
          <w:sz w:val="18"/>
        </w:rPr>
        <w:t>categorías.</w:t>
      </w:r>
    </w:p>
    <w:p>
      <w:pPr>
        <w:pStyle w:val="143"/>
        <w:numPr>
          <w:ilvl w:val="1"/>
          <w:numId w:val="8"/>
        </w:numPr>
        <w:tabs>
          <w:tab w:val="left" w:pos="284"/>
        </w:tabs>
        <w:spacing w:before="153" w:after="0" w:line="240" w:lineRule="auto"/>
        <w:ind w:left="284" w:right="0" w:hanging="113"/>
        <w:jc w:val="left"/>
        <w:rPr>
          <w:sz w:val="18"/>
        </w:rPr>
      </w:pPr>
      <w:r>
        <w:rPr>
          <w:color w:val="1F2838"/>
          <w:sz w:val="18"/>
        </w:rPr>
        <w:t xml:space="preserve">Usá los botones sugeridos o escribí y presioná </w:t>
      </w:r>
      <w:r>
        <w:rPr>
          <w:color w:val="1F2838"/>
          <w:spacing w:val="-2"/>
          <w:sz w:val="18"/>
        </w:rPr>
        <w:t>enviar/Enter.</w:t>
      </w:r>
    </w:p>
    <w:p>
      <w:pPr>
        <w:pStyle w:val="13"/>
        <w:ind w:left="91" w:firstLine="0"/>
      </w:pPr>
      <w:r>
        <w:rPr>
          <w:color w:val="1F2838"/>
        </w:rPr>
        <w:t xml:space="preserve">Si no interpreta una consulta, probá con el nombre exacto del artículo. El asistente no procesa </w:t>
      </w:r>
      <w:r>
        <w:rPr>
          <w:color w:val="1F2838"/>
          <w:spacing w:val="-2"/>
        </w:rPr>
        <w:t>pagos.</w:t>
      </w:r>
    </w:p>
    <w:p>
      <w:pPr>
        <w:pStyle w:val="3"/>
        <w:numPr>
          <w:ilvl w:val="0"/>
          <w:numId w:val="8"/>
        </w:numPr>
        <w:tabs>
          <w:tab w:val="left" w:pos="446"/>
        </w:tabs>
        <w:spacing w:before="152" w:after="0" w:line="240" w:lineRule="auto"/>
        <w:ind w:left="446" w:right="0" w:hanging="355"/>
        <w:jc w:val="left"/>
      </w:pPr>
      <w:r>
        <w:rPr>
          <w:color w:val="233F70"/>
        </w:rPr>
        <w:t xml:space="preserve">Preguntas </w:t>
      </w:r>
      <w:r>
        <w:rPr>
          <w:color w:val="233F70"/>
          <w:spacing w:val="-2"/>
        </w:rPr>
        <w:t>frecuentes</w:t>
      </w:r>
    </w:p>
    <w:p>
      <w:pPr>
        <w:spacing w:before="163"/>
        <w:ind w:left="91" w:right="0" w:firstLine="0"/>
        <w:jc w:val="left"/>
        <w:rPr>
          <w:sz w:val="18"/>
        </w:rPr>
      </w:pPr>
      <w:r>
        <w:rPr>
          <w:b/>
          <w:color w:val="1F2838"/>
          <w:sz w:val="18"/>
        </w:rPr>
        <w:t xml:space="preserve">No encuentro un producto: </w:t>
      </w:r>
      <w:r>
        <w:rPr>
          <w:color w:val="1F2838"/>
          <w:sz w:val="18"/>
        </w:rPr>
        <w:t xml:space="preserve">probá una palabra general, quitá filtros y elegí todas las </w:t>
      </w:r>
      <w:r>
        <w:rPr>
          <w:color w:val="1F2838"/>
          <w:spacing w:val="-2"/>
          <w:sz w:val="18"/>
        </w:rPr>
        <w:t>categorías.</w:t>
      </w:r>
    </w:p>
    <w:p>
      <w:pPr>
        <w:spacing w:before="163"/>
        <w:ind w:left="91" w:right="0" w:firstLine="0"/>
        <w:jc w:val="left"/>
        <w:rPr>
          <w:sz w:val="18"/>
        </w:rPr>
      </w:pPr>
      <w:r>
        <w:rPr>
          <w:b/>
          <w:color w:val="1F2838"/>
          <w:sz w:val="18"/>
        </w:rPr>
        <w:t xml:space="preserve">No funciona la voz: </w:t>
      </w:r>
      <w:r>
        <w:rPr>
          <w:color w:val="1F2838"/>
          <w:sz w:val="18"/>
        </w:rPr>
        <w:t xml:space="preserve">revisá permisos del micrófono o escribí la </w:t>
      </w:r>
      <w:r>
        <w:rPr>
          <w:color w:val="1F2838"/>
          <w:spacing w:val="-2"/>
          <w:sz w:val="18"/>
        </w:rPr>
        <w:t>consulta.</w:t>
      </w:r>
    </w:p>
    <w:p>
      <w:pPr>
        <w:spacing w:before="163"/>
        <w:ind w:left="91" w:right="0" w:firstLine="0"/>
        <w:jc w:val="left"/>
        <w:rPr>
          <w:sz w:val="18"/>
        </w:rPr>
      </w:pPr>
      <w:r>
        <w:rPr>
          <w:b/>
          <w:color w:val="1F2838"/>
          <w:sz w:val="18"/>
        </w:rPr>
        <w:t xml:space="preserve">No puedo agregar unidades: </w:t>
      </w:r>
      <w:r>
        <w:rPr>
          <w:color w:val="1F2838"/>
          <w:sz w:val="18"/>
        </w:rPr>
        <w:t xml:space="preserve">la cantidad puede haber alcanzado el stock </w:t>
      </w:r>
      <w:r>
        <w:rPr>
          <w:color w:val="1F2838"/>
          <w:spacing w:val="-2"/>
          <w:sz w:val="18"/>
        </w:rPr>
        <w:t>disponible.</w:t>
      </w:r>
    </w:p>
    <w:p>
      <w:pPr>
        <w:spacing w:before="163"/>
        <w:ind w:left="91" w:right="0" w:firstLine="0"/>
        <w:jc w:val="left"/>
        <w:rPr>
          <w:sz w:val="18"/>
        </w:rPr>
      </w:pPr>
      <w:r>
        <w:rPr>
          <w:b/>
          <w:color w:val="1F2838"/>
          <w:sz w:val="18"/>
        </w:rPr>
        <w:t xml:space="preserve">No se confirma el pedido: </w:t>
      </w:r>
      <w:r>
        <w:rPr>
          <w:color w:val="1F2838"/>
          <w:sz w:val="18"/>
        </w:rPr>
        <w:t xml:space="preserve">revisá cantidades; el stock puede haber </w:t>
      </w:r>
      <w:r>
        <w:rPr>
          <w:color w:val="1F2838"/>
          <w:spacing w:val="-2"/>
          <w:sz w:val="18"/>
        </w:rPr>
        <w:t>cambiado.</w:t>
      </w:r>
    </w:p>
    <w:p>
      <w:pPr>
        <w:pStyle w:val="13"/>
        <w:spacing w:before="163"/>
        <w:ind w:left="91" w:firstLine="0"/>
      </w:pPr>
      <w:r>
        <w:rPr>
          <w:b/>
          <w:color w:val="1F2838"/>
        </w:rPr>
        <w:t xml:space="preserve">No recibí correo: </w:t>
      </w:r>
      <w:r>
        <w:rPr>
          <w:color w:val="1F2838"/>
        </w:rPr>
        <w:t xml:space="preserve">el proyecto no implementa envío automático de correo; conservá el número de </w:t>
      </w:r>
      <w:r>
        <w:rPr>
          <w:color w:val="1F2838"/>
          <w:spacing w:val="-2"/>
        </w:rPr>
        <w:t>pedido.</w:t>
      </w:r>
    </w:p>
    <w:p>
      <w:pPr>
        <w:pStyle w:val="3"/>
        <w:numPr>
          <w:ilvl w:val="0"/>
          <w:numId w:val="8"/>
        </w:numPr>
        <w:tabs>
          <w:tab w:val="left" w:pos="624"/>
        </w:tabs>
        <w:spacing w:before="152" w:after="0" w:line="240" w:lineRule="auto"/>
        <w:ind w:left="624" w:right="0" w:hanging="533"/>
        <w:jc w:val="left"/>
      </w:pPr>
      <w:r>
        <w:rPr>
          <w:color w:val="233F70"/>
        </w:rPr>
        <w:t xml:space="preserve">Alcance de esta </w:t>
      </w:r>
      <w:r>
        <w:rPr>
          <w:color w:val="233F70"/>
          <w:spacing w:val="-2"/>
        </w:rPr>
        <w:t>versión</w:t>
      </w:r>
    </w:p>
    <w:p>
      <w:pPr>
        <w:pStyle w:val="13"/>
        <w:spacing w:before="163" w:line="290" w:lineRule="auto"/>
        <w:ind w:left="91" w:firstLine="0"/>
      </w:pPr>
      <w:r>
        <w:rPr>
          <w:color w:val="1F2838"/>
        </w:rPr>
        <w:t>La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aplicación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permite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consultar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el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catálogo,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filtrar,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gestionar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el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carrito,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calcular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IVA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del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21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%,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registrar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pedidos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y</w:t>
      </w:r>
      <w:r>
        <w:rPr>
          <w:color w:val="1F2838"/>
          <w:spacing w:val="-2"/>
        </w:rPr>
        <w:t xml:space="preserve"> </w:t>
      </w:r>
      <w:r>
        <w:rPr>
          <w:color w:val="1F2838"/>
        </w:rPr>
        <w:t>descontar stock. El número de pedido usa el formato LUM- seguido de cinco dígitos.</w:t>
      </w:r>
    </w:p>
    <w:p>
      <w:pPr>
        <w:pStyle w:val="13"/>
        <w:spacing w:before="120" w:line="290" w:lineRule="auto"/>
        <w:ind w:left="91" w:firstLine="0"/>
      </w:pPr>
      <w:r>
        <w:rPr>
          <w:color w:val="1F2838"/>
        </w:rPr>
        <w:t>No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están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implementados: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cuentas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de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usuario,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pasarela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de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pago,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selección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o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seguimiento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de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envíos,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despliegue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público</w:t>
      </w:r>
      <w:r>
        <w:rPr>
          <w:color w:val="1F2838"/>
          <w:spacing w:val="-3"/>
        </w:rPr>
        <w:t xml:space="preserve"> </w:t>
      </w:r>
      <w:r>
        <w:rPr>
          <w:color w:val="1F2838"/>
        </w:rPr>
        <w:t>ni envío automático de correos. La confirmación registra el pedido en la aplicación; no acredita un pago ni una entrega.</w:t>
      </w:r>
    </w:p>
    <w:p>
      <w:pPr>
        <w:spacing w:before="119"/>
        <w:ind w:left="91" w:right="0" w:firstLine="0"/>
        <w:jc w:val="left"/>
        <w:rPr>
          <w:b/>
          <w:sz w:val="18"/>
        </w:rPr>
      </w:pPr>
      <w:r>
        <w:rPr>
          <w:b/>
          <w:color w:val="1F2838"/>
          <w:sz w:val="18"/>
        </w:rPr>
        <w:t xml:space="preserve">LÚMEN · Gracias por elegir nuestra </w:t>
      </w:r>
      <w:r>
        <w:rPr>
          <w:b/>
          <w:color w:val="1F2838"/>
          <w:spacing w:val="-2"/>
          <w:sz w:val="18"/>
        </w:rPr>
        <w:t>tienda</w:t>
      </w:r>
    </w:p>
    <w:p>
      <w:pPr>
        <w:pStyle w:val="3"/>
        <w:rPr>
          <w:color w:val="1E3A5F"/>
        </w:rPr>
      </w:pPr>
    </w:p>
    <w:p>
      <w:pPr>
        <w:pStyle w:val="3"/>
        <w:rPr>
          <w:color w:val="1E3A5F"/>
        </w:rPr>
      </w:pPr>
    </w:p>
    <w:p>
      <w:pPr>
        <w:pStyle w:val="3"/>
        <w:rPr>
          <w:color w:val="1E3A5F"/>
        </w:rPr>
      </w:pPr>
    </w:p>
    <w:p>
      <w:pPr>
        <w:pStyle w:val="3"/>
      </w:pPr>
      <w:r>
        <w:rPr>
          <w:color w:val="1E3A5F"/>
        </w:rPr>
        <w:t>d. Documentación técnica</w:t>
      </w:r>
    </w:p>
    <w:p>
      <w:pPr>
        <w:pStyle w:val="4"/>
      </w:pPr>
      <w:r>
        <w:rPr>
          <w:color w:val="1E3A5F"/>
        </w:rPr>
        <w:t>i. Stack tecnológico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2280"/>
        <w:gridCol w:w="1506"/>
        <w:gridCol w:w="32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E3A5F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w="2551" w:type="dxa"/>
            <w:shd w:val="clear" w:color="auto" w:fill="1E3A5F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w="1701" w:type="dxa"/>
            <w:shd w:val="clear" w:color="auto" w:fill="1E3A5F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w="3685" w:type="dxa"/>
            <w:shd w:val="clear" w:color="auto" w:fill="1E3A5F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Rol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Framework web</w:t>
            </w:r>
          </w:p>
        </w:tc>
        <w:tc>
          <w:tcPr>
            <w:tcW w:w="255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Flask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3.1.3</w:t>
            </w:r>
          </w:p>
        </w:tc>
        <w:tc>
          <w:tcPr>
            <w:tcW w:w="368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Servidor, rutas, render de templates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ORM</w:t>
            </w:r>
          </w:p>
        </w:tc>
        <w:tc>
          <w:tcPr>
            <w:tcW w:w="255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SQLAlchemy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2.1.5</w:t>
            </w:r>
          </w:p>
        </w:tc>
        <w:tc>
          <w:tcPr>
            <w:tcW w:w="368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Mapeo objeto-relacional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Integración</w:t>
            </w:r>
          </w:p>
        </w:tc>
        <w:tc>
          <w:tcPr>
            <w:tcW w:w="255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Flask-SQLAlchemy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3.1.1</w:t>
            </w:r>
          </w:p>
        </w:tc>
        <w:tc>
          <w:tcPr>
            <w:tcW w:w="368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Sesión y config de la 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Base de datos</w:t>
            </w:r>
          </w:p>
        </w:tc>
        <w:tc>
          <w:tcPr>
            <w:tcW w:w="255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SQLite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3.x (stdlib)</w:t>
            </w:r>
          </w:p>
        </w:tc>
        <w:tc>
          <w:tcPr>
            <w:tcW w:w="368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instance/parcial2.db, archivo local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Templates</w:t>
            </w:r>
          </w:p>
        </w:tc>
        <w:tc>
          <w:tcPr>
            <w:tcW w:w="255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Jinja2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(vía Flask)</w:t>
            </w:r>
          </w:p>
        </w:tc>
        <w:tc>
          <w:tcPr>
            <w:tcW w:w="368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base.html + parcial2.html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Frontend</w:t>
            </w:r>
          </w:p>
        </w:tc>
        <w:tc>
          <w:tcPr>
            <w:tcW w:w="255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Vanilla JS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368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catálogo, filtros, carrito, checkout, chatbot, voz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CSS</w:t>
            </w:r>
          </w:p>
        </w:tc>
        <w:tc>
          <w:tcPr>
            <w:tcW w:w="255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CSS custom + Bootstrap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5.3.2</w:t>
            </w:r>
          </w:p>
        </w:tc>
        <w:tc>
          <w:tcPr>
            <w:tcW w:w="368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Grid, offcanvas, modal, badges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Iconos</w:t>
            </w:r>
          </w:p>
        </w:tc>
        <w:tc>
          <w:tcPr>
            <w:tcW w:w="255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FontAwesome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6.4.0</w:t>
            </w:r>
          </w:p>
        </w:tc>
        <w:tc>
          <w:tcPr>
            <w:tcW w:w="368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Iconos de la interfaz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Seguridad</w:t>
            </w:r>
          </w:p>
        </w:tc>
        <w:tc>
          <w:tcPr>
            <w:tcW w:w="255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Flask-WTF + Flask-Limiter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1.2.2 / 3.12</w:t>
            </w:r>
          </w:p>
        </w:tc>
        <w:tc>
          <w:tcPr>
            <w:tcW w:w="368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CSRF, rate limiting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Tests</w:t>
            </w:r>
          </w:p>
        </w:tc>
        <w:tc>
          <w:tcPr>
            <w:tcW w:w="255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pytest</w:t>
            </w:r>
          </w:p>
        </w:tc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9.1.1</w:t>
            </w:r>
          </w:p>
        </w:tc>
        <w:tc>
          <w:tcPr>
            <w:tcW w:w="368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29 tests de la API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color w:val="1E3A5F"/>
        </w:rPr>
        <w:t>ii. Listado de endpoints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2630"/>
        <w:gridCol w:w="51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E3A5F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2835" w:type="dxa"/>
            <w:shd w:val="clear" w:color="auto" w:fill="1E3A5F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w="5953" w:type="dxa"/>
            <w:shd w:val="clear" w:color="auto" w:fill="1E3A5F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Propósito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GET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/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Página del storefront.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GET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/api/products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Catálogo, filtrado por q, category, min_price, max_price.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GET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/api/categories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Categorías distintas como pares {value, label}.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/api/checkout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Crea un pedido. Valida y descuenta stock en una transacción.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GET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/api/orders/&lt;nro&gt;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Un pedido puntual, incluido created_at.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POST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/api/chat</w:t>
            </w:r>
          </w:p>
        </w:tc>
        <w:tc>
          <w:tcPr>
            <w:tcW w:w="5953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Asistente virtual (chatbot por reglas).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9"/>
        </w:rPr>
        <w:t>Códigos de estado: 201 pedido creado, 409 sin stock (no se crea ni descuenta), 400 payload mal formado, 404 pedido inexistente, 429 demasiadas peticiones.</w:t>
      </w:r>
    </w:p>
    <w:p>
      <w:pPr>
        <w:pStyle w:val="4"/>
      </w:pPr>
      <w:r>
        <w:rPr>
          <w:color w:val="1E3A5F"/>
        </w:rPr>
        <w:t>iii. Modelo de datos conceptual</w:t>
      </w:r>
    </w:p>
    <w:p>
      <w:pPr>
        <w:spacing w:after="120"/>
      </w:pPr>
      <w:r>
        <w:rPr>
          <w:b w:val="0"/>
          <w:i w:val="0"/>
        </w:rPr>
        <w:t>Entidades y atributos (notación de Chen, sin vistas ni claves foráneas):</w:t>
      </w:r>
    </w:p>
    <w:p>
      <w:pPr>
        <w:pStyle w:val="23"/>
        <w:spacing w:after="60"/>
        <w:ind w:left="360" w:leftChars="0" w:firstLineChars="0"/>
      </w:pPr>
      <w:r>
        <w:t>Producto: id, título, categoría, precio, stock, descripción, imagen</w:t>
      </w:r>
    </w:p>
    <w:p>
      <w:pPr>
        <w:pStyle w:val="23"/>
        <w:spacing w:after="60"/>
        <w:ind w:left="360" w:leftChars="0" w:firstLineChars="0"/>
      </w:pPr>
      <w:r>
        <w:t>Pedido: id, número de pedido, fecha, subtotal, IVA, total</w:t>
      </w:r>
    </w:p>
    <w:p>
      <w:pPr>
        <w:pStyle w:val="23"/>
        <w:spacing w:after="60"/>
        <w:ind w:left="360" w:leftChars="0" w:firstLineChars="0"/>
      </w:pPr>
      <w:r>
        <w:t>ItemPedido: id, cantidad, precio unitario, subtotal de línea</w:t>
      </w:r>
    </w:p>
    <w:p>
      <w:pPr>
        <w:spacing w:after="120"/>
      </w:pPr>
      <w:r>
        <w:rPr>
          <w:b w:val="0"/>
          <w:i w:val="0"/>
        </w:rPr>
        <w:t>Relaciones:</w:t>
      </w:r>
    </w:p>
    <w:p>
      <w:pPr>
        <w:pStyle w:val="23"/>
        <w:spacing w:after="60"/>
        <w:ind w:left="360" w:leftChars="0" w:firstLineChars="0"/>
      </w:pPr>
      <w:r>
        <w:t>Pedido 1:N ItemPedido (un pedido tiene muchos items)</w:t>
      </w:r>
    </w:p>
    <w:p>
      <w:pPr>
        <w:pStyle w:val="23"/>
        <w:spacing w:after="60"/>
        <w:ind w:left="360" w:leftChars="0" w:firstLineChars="0"/>
      </w:pPr>
      <w:r>
        <w:t>Producto 1:N ItemPedido (un producto aparece en muchos items)</w:t>
      </w:r>
    </w:p>
    <w:p>
      <w:pPr>
        <w:spacing w:after="80"/>
      </w:pPr>
      <w:r>
        <w:rPr>
          <w:i/>
          <w:color w:val="999999"/>
          <w:sz w:val="20"/>
        </w:rPr>
        <w:t>[INSERTAR DIAGRAMA DE CHEN (PNG)]</w:t>
      </w:r>
    </w:p>
    <w:p>
      <w:pPr>
        <w:pStyle w:val="4"/>
      </w:pPr>
      <w:r>
        <w:rPr>
          <w:color w:val="1E3A5F"/>
        </w:rPr>
        <w:t>iv. Modelo de datos físico</w:t>
      </w:r>
    </w:p>
    <w:p>
      <w:pPr>
        <w:spacing w:after="120"/>
      </w:pPr>
      <w:r>
        <w:rPr>
          <w:b w:val="0"/>
          <w:i w:val="0"/>
        </w:rPr>
        <w:t>Ingeniería inversa del DER automático (SQLite/MySQL). Tablas: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4944"/>
        <w:gridCol w:w="22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E3A5F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w="5669" w:type="dxa"/>
            <w:shd w:val="clear" w:color="auto" w:fill="1E3A5F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Columnas principales</w:t>
            </w:r>
          </w:p>
        </w:tc>
        <w:tc>
          <w:tcPr>
            <w:tcW w:w="2551" w:type="dxa"/>
            <w:shd w:val="clear" w:color="auto" w:fill="1E3A5F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FK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products</w:t>
            </w:r>
          </w:p>
        </w:tc>
        <w:tc>
          <w:tcPr>
            <w:tcW w:w="5669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id (PK), sku (UK), title, category, category_label, price, stock, description, image</w:t>
            </w:r>
          </w:p>
        </w:tc>
        <w:tc>
          <w:tcPr>
            <w:tcW w:w="255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orders</w:t>
            </w:r>
          </w:p>
        </w:tc>
        <w:tc>
          <w:tcPr>
            <w:tcW w:w="5669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id (PK), order_number (UK), created_at, subtotal, tax, total</w:t>
            </w:r>
          </w:p>
        </w:tc>
        <w:tc>
          <w:tcPr>
            <w:tcW w:w="255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order_items</w:t>
            </w:r>
          </w:p>
        </w:tc>
        <w:tc>
          <w:tcPr>
            <w:tcW w:w="5669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id (PK), order_id, product_id, title, unit_price, quantity, line_total</w:t>
            </w:r>
          </w:p>
        </w:tc>
        <w:tc>
          <w:tcPr>
            <w:tcW w:w="2551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order_id → orders, product_id → products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color w:val="999999"/>
          <w:sz w:val="20"/>
        </w:rPr>
        <w:t>[INSERTAR DER FÍSICO (PNG) — captura del diseñador de la base de datos]</w:t>
      </w:r>
    </w:p>
    <w:p>
      <w:pPr>
        <w:pStyle w:val="4"/>
      </w:pPr>
      <w:r>
        <w:rPr>
          <w:color w:val="1E3A5F"/>
        </w:rPr>
        <w:t>v. Enlace a repositorio público de GitHub</w:t>
      </w:r>
    </w:p>
    <w:p>
      <w:r>
        <w:rPr>
          <w:color w:val="1E3A5F"/>
          <w:u w:val="single"/>
        </w:rPr>
        <w:t>https://github.com/gconcina/pp1-parcial2</w:t>
      </w:r>
    </w:p>
    <w:p>
      <w:pPr>
        <w:pStyle w:val="3"/>
      </w:pPr>
      <w:r>
        <w:rPr>
          <w:color w:val="1E3A5F"/>
        </w:rPr>
        <w:t>e. Retrospectiva</w:t>
      </w:r>
    </w:p>
    <w:p>
      <w:pPr>
        <w:pStyle w:val="4"/>
      </w:pPr>
      <w:r>
        <w:rPr>
          <w:color w:val="1E3A5F"/>
        </w:rPr>
        <w:t>i. Conclusiones personales del primer examen parcial</w:t>
      </w:r>
    </w:p>
    <w:p>
      <w:pPr>
        <w:spacing w:after="80"/>
      </w:pPr>
      <w:r>
        <w:rPr>
          <w:i/>
          <w:color w:val="999999"/>
          <w:sz w:val="20"/>
        </w:rPr>
        <w:t>[COMPLETAR] Conclusiones personales sobre el avance del proyecto y el crecimiento personal en el primer parcial.</w:t>
      </w:r>
    </w:p>
    <w:p>
      <w:pPr>
        <w:pStyle w:val="4"/>
      </w:pPr>
      <w:r>
        <w:rPr>
          <w:color w:val="1E3A5F"/>
        </w:rPr>
        <w:t>ii. Conclusiones personales del segundo examen parcial</w:t>
      </w:r>
    </w:p>
    <w:p>
      <w:pPr>
        <w:spacing w:after="80"/>
      </w:pPr>
      <w:r>
        <w:rPr>
          <w:i/>
          <w:color w:val="999999"/>
          <w:sz w:val="20"/>
        </w:rPr>
        <w:t>[COMPLETAR] Conclusiones personales sobre el avance del proyecto y el crecimiento personal en el segundo parcial.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ＭＳ 明朝">
    <w:altName w:val="Adwaita Mon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ＭＳ 明朝">
    <w:altName w:val="Adwaita Mono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dwaita Mono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Segoe Prin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spacing w:before="0" w:line="200" w:lineRule="exact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598805</wp:posOffset>
              </wp:positionH>
              <wp:positionV relativeFrom="page">
                <wp:posOffset>10304780</wp:posOffset>
              </wp:positionV>
              <wp:extent cx="2072640" cy="1320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39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5D6675"/>
                              <w:sz w:val="15"/>
                            </w:rPr>
                            <w:t xml:space="preserve">LÚMEN | Papelería Técnica · Manual de </w:t>
                          </w:r>
                          <w:r>
                            <w:rPr>
                              <w:color w:val="5D6675"/>
                              <w:spacing w:val="-2"/>
                              <w:sz w:val="15"/>
                            </w:rPr>
                            <w:t>usuario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7.15pt;margin-top:811.4pt;height:10.4pt;width:163.2pt;mso-position-horizontal-relative:page;mso-position-vertical-relative:page;z-index:-251657216;mso-width-relative:page;mso-height-relative:page;" filled="f" stroked="f" coordsize="21600,21600" o:gfxdata="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5D6675"/>
                        <w:sz w:val="15"/>
                      </w:rPr>
                      <w:t xml:space="preserve">LÚMEN | Papelería Técnica · Manual de </w:t>
                    </w:r>
                    <w:r>
                      <w:rPr>
                        <w:color w:val="5D6675"/>
                        <w:spacing w:val="-2"/>
                        <w:sz w:val="15"/>
                      </w:rPr>
                      <w:t>usuario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6558915</wp:posOffset>
              </wp:positionH>
              <wp:positionV relativeFrom="page">
                <wp:posOffset>10304780</wp:posOffset>
              </wp:positionV>
              <wp:extent cx="516255" cy="13208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625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5D6675"/>
                              <w:sz w:val="15"/>
                            </w:rPr>
                            <w:t xml:space="preserve">Página </w:t>
                          </w:r>
                          <w:r>
                            <w:rPr>
                              <w:color w:val="5D6675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5D6675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5D6675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5D6675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color w:val="5D6675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16.45pt;margin-top:811.4pt;height:10.4pt;width:40.65pt;mso-position-horizontal-relative:page;mso-position-vertical-relative:page;z-index:-251656192;mso-width-relative:page;mso-height-relative:page;" filled="f" stroked="f" coordsize="21600,21600" o:gfxdata="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5D6675"/>
                        <w:sz w:val="15"/>
                      </w:rPr>
                      <w:t xml:space="preserve">Página </w:t>
                    </w:r>
                    <w:r>
                      <w:rPr>
                        <w:color w:val="5D6675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5D6675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5D6675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5D6675"/>
                        <w:spacing w:val="-10"/>
                        <w:sz w:val="15"/>
                      </w:rPr>
                      <w:t>1</w:t>
                    </w:r>
                    <w:r>
                      <w:rPr>
                        <w:color w:val="5D6675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FF1249"/>
    <w:multiLevelType w:val="multilevel"/>
    <w:tmpl w:val="F2FF1249"/>
    <w:lvl w:ilvl="0" w:tentative="0">
      <w:start w:val="0"/>
      <w:numFmt w:val="bullet"/>
      <w:lvlText w:val="•"/>
      <w:lvlJc w:val="left"/>
      <w:pPr>
        <w:ind w:left="284" w:hanging="114"/>
      </w:pPr>
      <w:rPr>
        <w:rFonts w:hint="default" w:ascii="Arial" w:hAnsi="Arial" w:eastAsia="Arial" w:cs="Arial"/>
        <w:b w:val="0"/>
        <w:bCs w:val="0"/>
        <w:i w:val="0"/>
        <w:iCs w:val="0"/>
        <w:color w:val="1F2838"/>
        <w:spacing w:val="0"/>
        <w:w w:val="100"/>
        <w:sz w:val="18"/>
        <w:szCs w:val="18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244" w:hanging="114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208" w:hanging="114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172" w:hanging="114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136" w:hanging="114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100" w:hanging="114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064" w:hanging="114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029" w:hanging="114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7993" w:hanging="114"/>
      </w:pPr>
      <w:rPr>
        <w:rFonts w:hint="default"/>
        <w:lang w:val="es-ES" w:eastAsia="en-US" w:bidi="ar-SA"/>
      </w:rPr>
    </w:lvl>
  </w:abstractNum>
  <w:abstractNum w:abstractNumId="1">
    <w:nsid w:val="F4FF930D"/>
    <w:multiLevelType w:val="multilevel"/>
    <w:tmpl w:val="F4FF930D"/>
    <w:lvl w:ilvl="0" w:tentative="0">
      <w:start w:val="1"/>
      <w:numFmt w:val="decimal"/>
      <w:lvlText w:val="%1."/>
      <w:lvlJc w:val="left"/>
      <w:pPr>
        <w:ind w:left="447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233F70"/>
        <w:spacing w:val="0"/>
        <w:w w:val="100"/>
        <w:sz w:val="32"/>
        <w:szCs w:val="32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284" w:hanging="114"/>
      </w:pPr>
      <w:rPr>
        <w:rFonts w:hint="default" w:ascii="Arial" w:hAnsi="Arial" w:eastAsia="Arial" w:cs="Arial"/>
        <w:b w:val="0"/>
        <w:bCs w:val="0"/>
        <w:i w:val="0"/>
        <w:iCs w:val="0"/>
        <w:color w:val="1F2838"/>
        <w:spacing w:val="0"/>
        <w:w w:val="100"/>
        <w:sz w:val="18"/>
        <w:szCs w:val="18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1493" w:hanging="114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2547" w:hanging="114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3600" w:hanging="114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4654" w:hanging="114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5707" w:hanging="114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6761" w:hanging="114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7814" w:hanging="114"/>
      </w:pPr>
      <w:rPr>
        <w:rFonts w:hint="default"/>
        <w:lang w:val="es-ES" w:eastAsia="en-US" w:bidi="ar-SA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80" w:hanging="360"/>
      </w:pPr>
      <w:rPr>
        <w:rFonts w:hint="default" w:ascii="Symbol" w:hAnsi="Symbol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DE32A0"/>
    <w:rsid w:val="4FF6EADB"/>
    <w:rsid w:val="5F3FF180"/>
    <w:rsid w:val="B4B5738C"/>
    <w:rsid w:val="BFBEBF05"/>
    <w:rsid w:val="E7F76208"/>
    <w:rsid w:val="FBBFA352"/>
    <w:rsid w:val="FCFD92DD"/>
    <w:rsid w:val="FFFF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../NUL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2013-12-23T17:15:00Z</dcterms:created>
  <dc:creator>python-docx</dc:creator>
  <dc:description>generated by python-docx</dc:description>
  <cp:lastModifiedBy>lilium</cp:lastModifiedBy>
  <dcterms:modified xsi:type="dcterms:W3CDTF">2026-10-28T09:24:34Z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